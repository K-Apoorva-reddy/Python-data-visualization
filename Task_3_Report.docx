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78933">
      <w:pPr>
        <w:pStyle w:val="2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Interns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</w:rPr>
        <w:t>hip Report</w:t>
      </w:r>
    </w:p>
    <w:p w14:paraId="65E387DB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Task 3: Data Visualization using Matplotlib</w:t>
      </w:r>
    </w:p>
    <w:p w14:paraId="35B709C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Objective</w:t>
      </w:r>
    </w:p>
    <w:p w14:paraId="539A9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Visualize data using different chart types for better understanding.</w:t>
      </w:r>
    </w:p>
    <w:p w14:paraId="19BC2F35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Requirements</w:t>
      </w:r>
    </w:p>
    <w:p w14:paraId="478A33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Complete Implementation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Implemented line, bar, and pie charts using Matplotlib. </w:t>
      </w:r>
      <w:r>
        <w:rPr>
          <w:rFonts w:hint="default" w:ascii="Times New Roman" w:hAnsi="Times New Roman" w:cs="Times New Roman"/>
          <w:lang w:val="en-US"/>
        </w:rPr>
        <w:t>I</w:t>
      </w:r>
      <w:r>
        <w:rPr>
          <w:rFonts w:hint="default" w:ascii="Times New Roman" w:hAnsi="Times New Roman" w:cs="Times New Roman"/>
        </w:rPr>
        <w:t xml:space="preserve">ncludes workflow, graphs, screenshots, and observations. </w:t>
      </w:r>
      <w:r>
        <w:rPr>
          <w:rFonts w:hint="default" w:ascii="Times New Roman" w:hAnsi="Times New Roman" w:cs="Times New Roman"/>
          <w:lang w:val="en-US"/>
        </w:rPr>
        <w:t>E</w:t>
      </w:r>
      <w:r>
        <w:rPr>
          <w:rFonts w:hint="default" w:ascii="Times New Roman" w:hAnsi="Times New Roman" w:cs="Times New Roman"/>
        </w:rPr>
        <w:t>xplains visualization techniques and insights.</w:t>
      </w:r>
    </w:p>
    <w:p w14:paraId="32E8C2BE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Technologies Used</w:t>
      </w:r>
    </w:p>
    <w:p w14:paraId="74B64B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Python, Matplotlib, Visual Studio Code</w:t>
      </w:r>
    </w:p>
    <w:p w14:paraId="116AA3A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Software Requirements</w:t>
      </w:r>
    </w:p>
    <w:p w14:paraId="77B68A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 3.x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Visual Studio Code</w:t>
      </w:r>
    </w:p>
    <w:p w14:paraId="30958530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5. Hardware Requirements</w:t>
      </w:r>
    </w:p>
    <w:p w14:paraId="5C7DDA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Computer/Laptop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Minimum 4 GB RAM</w:t>
      </w:r>
    </w:p>
    <w:p w14:paraId="4D2C8D2D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Outcome</w:t>
      </w:r>
    </w:p>
    <w:p w14:paraId="6D3936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Successfully created meaningful charts from data for easier interpretation.</w:t>
      </w:r>
    </w:p>
    <w:p w14:paraId="606FCBB6">
      <w:pPr>
        <w:pStyle w:val="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7. Learning Outcome</w:t>
      </w:r>
    </w:p>
    <w:p w14:paraId="35367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Learned data visualization concepts and Matplotlib plotting.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1B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897</Characters>
  <Lines>0</Lines>
  <Paragraphs>0</Paragraphs>
  <TotalTime>3</TotalTime>
  <ScaleCrop>false</ScaleCrop>
  <LinksUpToDate>false</LinksUpToDate>
  <CharactersWithSpaces>994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Apoorva Reddy</cp:lastModifiedBy>
  <dcterms:modified xsi:type="dcterms:W3CDTF">2026-07-02T14:34:01Z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eyJoZGlkIjoiMWJmYmVhMGQ2YWQwOTc0ZDFkYmVkZTE0NzFkNThlYzIiLCJ1c2VySWQiOiI1NjcyNjE0NTA2NjMifQ==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A00C43ACD713423F82E0EE605AFB85B4_13</vt:lpwstr>
  </property>
</Properties>
</file>